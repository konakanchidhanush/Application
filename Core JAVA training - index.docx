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 xml:space="preserve">                             Core JAVA training - index</w:t>
      </w:r>
    </w:p>
    <w:p w14:paraId="00000002">
      <w:pPr>
        <w:rPr>
          <w:rFonts w:hint="default" w:ascii="Verdana" w:hAnsi="Verdana" w:cs="Verdana"/>
          <w:b/>
          <w:sz w:val="24"/>
          <w:szCs w:val="24"/>
        </w:rPr>
      </w:pPr>
    </w:p>
    <w:p w14:paraId="00000003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Date:05/08/2024</w:t>
      </w:r>
    </w:p>
    <w:p w14:paraId="00000004">
      <w:pPr>
        <w:rPr>
          <w:rFonts w:hint="default" w:ascii="Verdana" w:hAnsi="Verdana" w:cs="Verdana"/>
          <w:b/>
          <w:sz w:val="24"/>
          <w:szCs w:val="24"/>
        </w:rPr>
      </w:pPr>
    </w:p>
    <w:p w14:paraId="00000005">
      <w:pPr>
        <w:numPr>
          <w:ilvl w:val="0"/>
          <w:numId w:val="1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 Language And Applications</w:t>
      </w:r>
    </w:p>
    <w:p w14:paraId="00000006">
      <w:pPr>
        <w:numPr>
          <w:ilvl w:val="0"/>
          <w:numId w:val="1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 JAVA Features</w:t>
      </w:r>
    </w:p>
    <w:p w14:paraId="00000007">
      <w:pPr>
        <w:numPr>
          <w:ilvl w:val="0"/>
          <w:numId w:val="2"/>
        </w:numPr>
        <w:ind w:left="144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Why is Java Independent?</w:t>
      </w:r>
    </w:p>
    <w:p w14:paraId="00000008">
      <w:pPr>
        <w:numPr>
          <w:ilvl w:val="0"/>
          <w:numId w:val="2"/>
        </w:numPr>
        <w:ind w:left="144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Oops</w:t>
      </w:r>
    </w:p>
    <w:p w14:paraId="00000009">
      <w:pPr>
        <w:numPr>
          <w:ilvl w:val="0"/>
          <w:numId w:val="2"/>
        </w:numPr>
        <w:ind w:left="144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Exception Handling</w:t>
      </w:r>
    </w:p>
    <w:p w14:paraId="0000000A">
      <w:pPr>
        <w:numPr>
          <w:ilvl w:val="0"/>
          <w:numId w:val="2"/>
        </w:numPr>
        <w:ind w:left="144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Multithreading</w:t>
      </w:r>
    </w:p>
    <w:p w14:paraId="0000000B">
      <w:pPr>
        <w:numPr>
          <w:ilvl w:val="0"/>
          <w:numId w:val="2"/>
        </w:numPr>
        <w:ind w:left="144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Web Application</w:t>
      </w:r>
    </w:p>
    <w:p w14:paraId="0000000C">
      <w:pPr>
        <w:numPr>
          <w:ilvl w:val="0"/>
          <w:numId w:val="2"/>
        </w:numPr>
        <w:ind w:left="144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Open Source</w:t>
      </w:r>
      <w:bookmarkStart w:id="0" w:name="_GoBack"/>
      <w:bookmarkEnd w:id="0"/>
    </w:p>
    <w:p w14:paraId="0000000D">
      <w:pPr>
        <w:numPr>
          <w:ilvl w:val="0"/>
          <w:numId w:val="2"/>
        </w:numPr>
        <w:ind w:left="144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Security</w:t>
      </w:r>
    </w:p>
    <w:p w14:paraId="0000000E">
      <w:pPr>
        <w:numPr>
          <w:ilvl w:val="0"/>
          <w:numId w:val="2"/>
        </w:numPr>
        <w:ind w:left="144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Support  Networking</w:t>
      </w:r>
    </w:p>
    <w:p w14:paraId="0000000F">
      <w:pPr>
        <w:numPr>
          <w:ilvl w:val="0"/>
          <w:numId w:val="2"/>
        </w:numPr>
        <w:ind w:left="144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Memory Management</w:t>
      </w:r>
    </w:p>
    <w:p w14:paraId="00000010">
      <w:pPr>
        <w:numPr>
          <w:ilvl w:val="0"/>
          <w:numId w:val="1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 JDK,JRE,JVM</w:t>
      </w:r>
    </w:p>
    <w:p w14:paraId="00000011">
      <w:pPr>
        <w:numPr>
          <w:ilvl w:val="0"/>
          <w:numId w:val="1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 Basic Java Programming</w:t>
      </w:r>
    </w:p>
    <w:p w14:paraId="00000012">
      <w:pPr>
        <w:numPr>
          <w:ilvl w:val="0"/>
          <w:numId w:val="1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 Packages     </w:t>
      </w:r>
    </w:p>
    <w:p w14:paraId="00000013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 </w:t>
      </w:r>
    </w:p>
    <w:p w14:paraId="00000014">
      <w:pPr>
        <w:ind w:left="0" w:firstLine="0"/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Date:06/08/2024</w:t>
      </w:r>
    </w:p>
    <w:p w14:paraId="00000015">
      <w:pPr>
        <w:ind w:left="0" w:firstLine="0"/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Mrng(11:00 am)</w:t>
      </w:r>
    </w:p>
    <w:p w14:paraId="00000016">
      <w:pPr>
        <w:ind w:left="0" w:firstLine="0"/>
        <w:rPr>
          <w:rFonts w:hint="default" w:ascii="Verdana" w:hAnsi="Verdana" w:cs="Verdana"/>
          <w:b/>
          <w:sz w:val="24"/>
          <w:szCs w:val="24"/>
        </w:rPr>
      </w:pPr>
    </w:p>
    <w:p w14:paraId="00000017">
      <w:pPr>
        <w:numPr>
          <w:ilvl w:val="0"/>
          <w:numId w:val="3"/>
        </w:numPr>
        <w:ind w:left="720" w:hanging="36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Nested Loops</w:t>
      </w:r>
    </w:p>
    <w:p w14:paraId="00000018">
      <w:pPr>
        <w:numPr>
          <w:ilvl w:val="0"/>
          <w:numId w:val="3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One Dimensional Array</w:t>
      </w:r>
    </w:p>
    <w:p w14:paraId="00000019">
      <w:pPr>
        <w:numPr>
          <w:ilvl w:val="0"/>
          <w:numId w:val="3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Two Dimensional Array</w:t>
      </w:r>
    </w:p>
    <w:p w14:paraId="0000001A">
      <w:pPr>
        <w:numPr>
          <w:ilvl w:val="0"/>
          <w:numId w:val="3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Logical Programming</w:t>
      </w:r>
    </w:p>
    <w:p w14:paraId="0000001B">
      <w:pPr>
        <w:ind w:left="0" w:firstLine="0"/>
        <w:rPr>
          <w:rFonts w:hint="default" w:ascii="Verdana" w:hAnsi="Verdana" w:cs="Verdana"/>
          <w:sz w:val="24"/>
          <w:szCs w:val="24"/>
        </w:rPr>
      </w:pPr>
    </w:p>
    <w:p w14:paraId="0000001C">
      <w:pPr>
        <w:ind w:left="0" w:firstLine="0"/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AfterNoon(3:30 pm)</w:t>
      </w:r>
    </w:p>
    <w:p w14:paraId="0000001D">
      <w:pPr>
        <w:ind w:left="0" w:firstLine="0"/>
        <w:rPr>
          <w:rFonts w:hint="default" w:ascii="Verdana" w:hAnsi="Verdana" w:cs="Verdana"/>
          <w:b/>
          <w:sz w:val="24"/>
          <w:szCs w:val="24"/>
        </w:rPr>
      </w:pPr>
    </w:p>
    <w:p w14:paraId="0000001E">
      <w:pPr>
        <w:numPr>
          <w:ilvl w:val="0"/>
          <w:numId w:val="4"/>
        </w:numPr>
        <w:ind w:left="720" w:hanging="36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SwitchCase</w:t>
      </w:r>
    </w:p>
    <w:p w14:paraId="0000001F">
      <w:pPr>
        <w:numPr>
          <w:ilvl w:val="0"/>
          <w:numId w:val="4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Scanner Class</w:t>
      </w:r>
    </w:p>
    <w:p w14:paraId="00000020">
      <w:pPr>
        <w:numPr>
          <w:ilvl w:val="0"/>
          <w:numId w:val="4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Java.lang</w:t>
      </w:r>
    </w:p>
    <w:p w14:paraId="00000021">
      <w:pPr>
        <w:numPr>
          <w:ilvl w:val="0"/>
          <w:numId w:val="5"/>
        </w:numPr>
        <w:ind w:left="1440" w:hanging="36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Object Class Methods</w:t>
      </w:r>
    </w:p>
    <w:p w14:paraId="00000022">
      <w:pPr>
        <w:numPr>
          <w:ilvl w:val="0"/>
          <w:numId w:val="4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Enum</w:t>
      </w:r>
    </w:p>
    <w:p w14:paraId="00000023">
      <w:pPr>
        <w:numPr>
          <w:ilvl w:val="0"/>
          <w:numId w:val="4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Event Management Application</w:t>
      </w:r>
    </w:p>
    <w:p w14:paraId="00000024">
      <w:pPr>
        <w:ind w:left="0" w:firstLine="0"/>
        <w:rPr>
          <w:rFonts w:hint="default" w:ascii="Verdana" w:hAnsi="Verdana" w:cs="Verdana"/>
          <w:sz w:val="24"/>
          <w:szCs w:val="24"/>
        </w:rPr>
      </w:pPr>
    </w:p>
    <w:p w14:paraId="00000025">
      <w:pPr>
        <w:ind w:left="0" w:firstLine="0"/>
        <w:rPr>
          <w:rFonts w:hint="default" w:ascii="Verdana" w:hAnsi="Verdana" w:cs="Verdana"/>
          <w:sz w:val="24"/>
          <w:szCs w:val="24"/>
        </w:rPr>
      </w:pPr>
    </w:p>
    <w:p w14:paraId="00000026">
      <w:pPr>
        <w:rPr>
          <w:rFonts w:hint="default" w:ascii="Verdana" w:hAnsi="Verdana" w:cs="Verdana"/>
          <w:b/>
          <w:sz w:val="24"/>
          <w:szCs w:val="24"/>
        </w:rPr>
      </w:pPr>
    </w:p>
    <w:p w14:paraId="00000027">
      <w:pPr>
        <w:rPr>
          <w:rFonts w:hint="default" w:ascii="Verdana" w:hAnsi="Verdana" w:cs="Verdana"/>
          <w:b/>
          <w:sz w:val="24"/>
          <w:szCs w:val="24"/>
        </w:rPr>
      </w:pPr>
    </w:p>
    <w:p w14:paraId="00000028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Date:07/08/2024</w:t>
      </w:r>
    </w:p>
    <w:p w14:paraId="00000029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Mrng(11:00 am)</w:t>
      </w:r>
    </w:p>
    <w:p w14:paraId="0000002A">
      <w:pPr>
        <w:rPr>
          <w:rFonts w:hint="default" w:ascii="Verdana" w:hAnsi="Verdana" w:cs="Verdana"/>
          <w:b/>
          <w:sz w:val="24"/>
          <w:szCs w:val="24"/>
        </w:rPr>
      </w:pPr>
    </w:p>
    <w:p w14:paraId="0000002B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1.oops</w:t>
      </w:r>
    </w:p>
    <w:p w14:paraId="0000002C">
      <w:pPr>
        <w:numPr>
          <w:ilvl w:val="0"/>
          <w:numId w:val="6"/>
        </w:numPr>
        <w:ind w:left="720" w:hanging="36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En</w:t>
      </w:r>
      <w:r>
        <w:rPr>
          <w:rFonts w:hint="default" w:ascii="Verdana" w:hAnsi="Verdana" w:cs="Verdana"/>
          <w:sz w:val="24"/>
          <w:szCs w:val="24"/>
          <w:rtl w:val="0"/>
        </w:rPr>
        <w:t>capsulation</w:t>
      </w:r>
    </w:p>
    <w:p w14:paraId="0000002D">
      <w:pPr>
        <w:ind w:left="72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Programs</w:t>
      </w:r>
    </w:p>
    <w:p w14:paraId="0000002E">
      <w:pPr>
        <w:ind w:left="72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Calculation</w:t>
      </w:r>
    </w:p>
    <w:p w14:paraId="0000002F">
      <w:pPr>
        <w:ind w:left="72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Person</w:t>
      </w:r>
    </w:p>
    <w:p w14:paraId="00000030">
      <w:pPr>
        <w:ind w:left="72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MethodFlow</w:t>
      </w:r>
    </w:p>
    <w:p w14:paraId="00000031">
      <w:pPr>
        <w:ind w:left="720" w:firstLine="0"/>
        <w:rPr>
          <w:rFonts w:hint="default" w:ascii="Verdana" w:hAnsi="Verdana" w:cs="Verdana"/>
          <w:sz w:val="24"/>
          <w:szCs w:val="24"/>
        </w:rPr>
      </w:pPr>
    </w:p>
    <w:p w14:paraId="00000032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AfterNoon(3:30 pm)</w:t>
      </w:r>
    </w:p>
    <w:p w14:paraId="00000033">
      <w:pPr>
        <w:numPr>
          <w:ilvl w:val="0"/>
          <w:numId w:val="7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Inheritance  </w:t>
      </w:r>
    </w:p>
    <w:p w14:paraId="00000034">
      <w:pPr>
        <w:numPr>
          <w:ilvl w:val="0"/>
          <w:numId w:val="7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Polymorphism</w:t>
      </w:r>
    </w:p>
    <w:p w14:paraId="00000035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        </w:t>
      </w:r>
      <w:r>
        <w:rPr>
          <w:rFonts w:hint="default" w:ascii="Verdana" w:hAnsi="Verdana" w:cs="Verdana"/>
          <w:b/>
          <w:sz w:val="24"/>
          <w:szCs w:val="24"/>
          <w:rtl w:val="0"/>
        </w:rPr>
        <w:t>.</w:t>
      </w:r>
      <w:r>
        <w:rPr>
          <w:rFonts w:hint="default" w:ascii="Verdana" w:hAnsi="Verdana" w:cs="Verdana"/>
          <w:sz w:val="24"/>
          <w:szCs w:val="24"/>
          <w:rtl w:val="0"/>
        </w:rPr>
        <w:t>Method overloading</w:t>
      </w:r>
    </w:p>
    <w:p w14:paraId="00000036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         </w:t>
      </w:r>
      <w:r>
        <w:rPr>
          <w:rFonts w:hint="default" w:ascii="Verdana" w:hAnsi="Verdana" w:cs="Verdana"/>
          <w:b/>
          <w:sz w:val="24"/>
          <w:szCs w:val="24"/>
          <w:rtl w:val="0"/>
        </w:rPr>
        <w:t>.</w:t>
      </w:r>
      <w:r>
        <w:rPr>
          <w:rFonts w:hint="default" w:ascii="Verdana" w:hAnsi="Verdana" w:cs="Verdana"/>
          <w:sz w:val="24"/>
          <w:szCs w:val="24"/>
          <w:rtl w:val="0"/>
        </w:rPr>
        <w:t>Method Overriding</w:t>
      </w:r>
    </w:p>
    <w:p w14:paraId="00000037">
      <w:pPr>
        <w:numPr>
          <w:ilvl w:val="0"/>
          <w:numId w:val="7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Abstraction</w:t>
      </w:r>
    </w:p>
    <w:p w14:paraId="00000038">
      <w:pPr>
        <w:numPr>
          <w:ilvl w:val="0"/>
          <w:numId w:val="7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IS-A (Inheritance)</w:t>
      </w:r>
    </w:p>
    <w:p w14:paraId="00000039">
      <w:pPr>
        <w:numPr>
          <w:ilvl w:val="0"/>
          <w:numId w:val="7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HAs-A (Object Creation).</w:t>
      </w:r>
    </w:p>
    <w:p w14:paraId="0000003A">
      <w:pPr>
        <w:rPr>
          <w:rFonts w:hint="default" w:ascii="Verdana" w:hAnsi="Verdana" w:cs="Verdana"/>
          <w:b/>
          <w:sz w:val="24"/>
          <w:szCs w:val="24"/>
        </w:rPr>
      </w:pPr>
    </w:p>
    <w:p w14:paraId="0000003B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 xml:space="preserve">  Date:08/08/24</w:t>
      </w:r>
    </w:p>
    <w:p w14:paraId="0000003C">
      <w:pPr>
        <w:rPr>
          <w:rFonts w:hint="default" w:ascii="Verdana" w:hAnsi="Verdana" w:cs="Verdana"/>
          <w:b/>
          <w:sz w:val="24"/>
          <w:szCs w:val="24"/>
        </w:rPr>
      </w:pPr>
    </w:p>
    <w:p w14:paraId="0000003D">
      <w:pPr>
        <w:rPr>
          <w:rFonts w:hint="default" w:ascii="Verdana" w:hAnsi="Verdana" w:cs="Verdana"/>
          <w:b/>
          <w:sz w:val="24"/>
          <w:szCs w:val="24"/>
        </w:rPr>
      </w:pPr>
    </w:p>
    <w:p w14:paraId="0000003E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>Constructor</w:t>
      </w:r>
    </w:p>
    <w:p w14:paraId="0000003F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40">
      <w:pPr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i. Class name and constructor name should be same</w:t>
      </w:r>
    </w:p>
    <w:p w14:paraId="00000041">
      <w:pPr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ii. There are 2 types of constructors</w:t>
      </w:r>
    </w:p>
    <w:p w14:paraId="00000042">
      <w:pPr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 xml:space="preserve">    a. Default Constructor</w:t>
      </w:r>
    </w:p>
    <w:p w14:paraId="00000043">
      <w:pPr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 xml:space="preserve">    b. Parameterized Constructor</w:t>
      </w:r>
    </w:p>
    <w:p w14:paraId="00000044">
      <w:pPr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iii. We can access constructor while creation of object</w:t>
      </w:r>
    </w:p>
    <w:p w14:paraId="00000045">
      <w:pPr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iv. Constructors are mainly for initializing</w:t>
      </w:r>
    </w:p>
    <w:p w14:paraId="00000046">
      <w:pPr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v. Constructor doesn’t have any return type not even void. If you declare as a void the compiler will consider as a method not a constructor</w:t>
      </w:r>
    </w:p>
    <w:p w14:paraId="00000047">
      <w:pPr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vi. Every class needs atleast 1 deafult constructor</w:t>
      </w:r>
    </w:p>
    <w:p w14:paraId="00000048">
      <w:pPr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vii. this, super This</w:t>
      </w:r>
    </w:p>
    <w:p w14:paraId="00000049">
      <w:pPr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ab/>
      </w: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--&gt; this is a keyword always refers to instance variables</w:t>
      </w:r>
    </w:p>
    <w:p w14:paraId="0000004A">
      <w:pPr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viii. Always constructor are overloaded</w:t>
      </w:r>
    </w:p>
    <w:p w14:paraId="0000004B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4C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>Program1:</w:t>
      </w:r>
    </w:p>
    <w:p w14:paraId="0000004D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4E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4033520" cy="271462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F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50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Program2:</w:t>
      </w:r>
    </w:p>
    <w:p w14:paraId="00000051">
      <w:pPr>
        <w:rPr>
          <w:rFonts w:hint="default" w:ascii="Verdana" w:hAnsi="Verdana" w:cs="Verdana"/>
          <w:b/>
          <w:sz w:val="24"/>
          <w:szCs w:val="24"/>
        </w:rPr>
      </w:pPr>
    </w:p>
    <w:p w14:paraId="00000052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4752975" cy="2846705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3">
      <w:pPr>
        <w:rPr>
          <w:rFonts w:hint="default" w:ascii="Verdana" w:hAnsi="Verdana" w:cs="Verdana"/>
          <w:b/>
          <w:sz w:val="24"/>
          <w:szCs w:val="24"/>
        </w:rPr>
      </w:pPr>
    </w:p>
    <w:p w14:paraId="00000054">
      <w:pPr>
        <w:rPr>
          <w:rFonts w:hint="default" w:ascii="Verdana" w:hAnsi="Verdana" w:cs="Verdana"/>
          <w:b/>
          <w:sz w:val="24"/>
          <w:szCs w:val="24"/>
        </w:rPr>
      </w:pPr>
    </w:p>
    <w:p w14:paraId="00000055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Program3:</w:t>
      </w:r>
    </w:p>
    <w:p w14:paraId="00000056">
      <w:pPr>
        <w:rPr>
          <w:rFonts w:hint="default" w:ascii="Verdana" w:hAnsi="Verdana" w:cs="Verdana"/>
          <w:b/>
          <w:sz w:val="24"/>
          <w:szCs w:val="24"/>
        </w:rPr>
      </w:pPr>
    </w:p>
    <w:p w14:paraId="00000057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5943600" cy="2719070"/>
            <wp:effectExtent l="0" t="0" r="0" b="0"/>
            <wp:docPr id="2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8">
      <w:pPr>
        <w:rPr>
          <w:rFonts w:hint="default" w:ascii="Verdana" w:hAnsi="Verdana" w:cs="Verdana"/>
          <w:b/>
          <w:sz w:val="24"/>
          <w:szCs w:val="24"/>
        </w:rPr>
      </w:pPr>
    </w:p>
    <w:p w14:paraId="00000059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Program4:</w:t>
      </w:r>
    </w:p>
    <w:p w14:paraId="0000005A">
      <w:pPr>
        <w:rPr>
          <w:rFonts w:hint="default" w:ascii="Verdana" w:hAnsi="Verdana" w:cs="Verdana"/>
          <w:b/>
          <w:sz w:val="24"/>
          <w:szCs w:val="24"/>
        </w:rPr>
      </w:pPr>
    </w:p>
    <w:p w14:paraId="0000005B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5669280" cy="176276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838" cy="17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C">
      <w:pPr>
        <w:rPr>
          <w:rFonts w:hint="default" w:ascii="Verdana" w:hAnsi="Verdana" w:cs="Verdana"/>
          <w:b/>
          <w:sz w:val="24"/>
          <w:szCs w:val="24"/>
        </w:rPr>
      </w:pPr>
    </w:p>
    <w:p w14:paraId="0000005D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Program5:</w:t>
      </w:r>
    </w:p>
    <w:p w14:paraId="0000005E">
      <w:pPr>
        <w:rPr>
          <w:rFonts w:hint="default" w:ascii="Verdana" w:hAnsi="Verdana" w:cs="Verdana"/>
          <w:b/>
          <w:sz w:val="24"/>
          <w:szCs w:val="24"/>
        </w:rPr>
      </w:pPr>
    </w:p>
    <w:p w14:paraId="0000005F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5186045" cy="2752725"/>
            <wp:effectExtent l="0" t="0" r="0" b="0"/>
            <wp:docPr id="2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0">
      <w:pPr>
        <w:rPr>
          <w:rFonts w:hint="default" w:ascii="Verdana" w:hAnsi="Verdana" w:cs="Verdana"/>
          <w:b/>
          <w:sz w:val="24"/>
          <w:szCs w:val="24"/>
        </w:rPr>
      </w:pPr>
    </w:p>
    <w:p w14:paraId="00000061">
      <w:pPr>
        <w:rPr>
          <w:rFonts w:hint="default" w:ascii="Verdana" w:hAnsi="Verdana" w:cs="Verdana"/>
          <w:b/>
          <w:sz w:val="24"/>
          <w:szCs w:val="24"/>
        </w:rPr>
      </w:pPr>
    </w:p>
    <w:p w14:paraId="00000062">
      <w:pPr>
        <w:rPr>
          <w:rFonts w:hint="default" w:ascii="Verdana" w:hAnsi="Verdana" w:cs="Verdana"/>
          <w:b/>
          <w:sz w:val="24"/>
          <w:szCs w:val="24"/>
        </w:rPr>
      </w:pPr>
    </w:p>
    <w:p w14:paraId="00000063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 6:</w:t>
      </w:r>
    </w:p>
    <w:p w14:paraId="00000064">
      <w:pPr>
        <w:rPr>
          <w:rFonts w:hint="default" w:ascii="Verdana" w:hAnsi="Verdana" w:cs="Verdana"/>
          <w:b/>
          <w:sz w:val="24"/>
          <w:szCs w:val="24"/>
        </w:rPr>
      </w:pPr>
    </w:p>
    <w:p w14:paraId="00000065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5943600" cy="39624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6">
      <w:pPr>
        <w:rPr>
          <w:rFonts w:hint="default" w:ascii="Verdana" w:hAnsi="Verdana" w:cs="Verdana"/>
          <w:b/>
          <w:sz w:val="24"/>
          <w:szCs w:val="24"/>
        </w:rPr>
      </w:pPr>
    </w:p>
    <w:p w14:paraId="00000067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 7:</w:t>
      </w:r>
    </w:p>
    <w:p w14:paraId="00000068">
      <w:pPr>
        <w:rPr>
          <w:rFonts w:hint="default" w:ascii="Verdana" w:hAnsi="Verdana" w:cs="Verdana"/>
          <w:b/>
          <w:sz w:val="24"/>
          <w:szCs w:val="24"/>
        </w:rPr>
      </w:pPr>
    </w:p>
    <w:p w14:paraId="00000069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5943600" cy="3987800"/>
            <wp:effectExtent l="0" t="0" r="0" b="0"/>
            <wp:docPr id="5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A">
      <w:pPr>
        <w:rPr>
          <w:rFonts w:hint="default" w:ascii="Verdana" w:hAnsi="Verdana" w:cs="Verdana"/>
          <w:b/>
          <w:sz w:val="24"/>
          <w:szCs w:val="24"/>
        </w:rPr>
      </w:pPr>
    </w:p>
    <w:p w14:paraId="0000006B">
      <w:pPr>
        <w:rPr>
          <w:rFonts w:hint="default" w:ascii="Verdana" w:hAnsi="Verdana" w:cs="Verdana"/>
          <w:b/>
          <w:sz w:val="24"/>
          <w:szCs w:val="24"/>
        </w:rPr>
      </w:pPr>
    </w:p>
    <w:p w14:paraId="0000006C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Program8:</w:t>
      </w:r>
    </w:p>
    <w:p w14:paraId="0000006D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5943600" cy="3852545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E">
      <w:pPr>
        <w:rPr>
          <w:rFonts w:hint="default" w:ascii="Verdana" w:hAnsi="Verdana" w:cs="Verdana"/>
          <w:b/>
          <w:sz w:val="24"/>
          <w:szCs w:val="24"/>
        </w:rPr>
      </w:pPr>
    </w:p>
    <w:p w14:paraId="0000006F">
      <w:pPr>
        <w:rPr>
          <w:rFonts w:hint="default" w:ascii="Verdana" w:hAnsi="Verdana" w:cs="Verdana"/>
          <w:b/>
          <w:sz w:val="24"/>
          <w:szCs w:val="24"/>
        </w:rPr>
      </w:pPr>
    </w:p>
    <w:p w14:paraId="00000070">
      <w:pPr>
        <w:rPr>
          <w:rFonts w:hint="default" w:ascii="Verdana" w:hAnsi="Verdana" w:cs="Verdana"/>
          <w:b/>
          <w:sz w:val="24"/>
          <w:szCs w:val="24"/>
        </w:rPr>
      </w:pPr>
    </w:p>
    <w:p w14:paraId="00000071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Program9:</w:t>
      </w:r>
    </w:p>
    <w:p w14:paraId="00000072">
      <w:pPr>
        <w:rPr>
          <w:rFonts w:hint="default" w:ascii="Verdana" w:hAnsi="Verdana" w:cs="Verdana"/>
          <w:b/>
          <w:sz w:val="24"/>
          <w:szCs w:val="24"/>
        </w:rPr>
      </w:pPr>
    </w:p>
    <w:p w14:paraId="00000073">
      <w:pPr>
        <w:rPr>
          <w:rFonts w:hint="default" w:ascii="Verdana" w:hAnsi="Verdana" w:cs="Verdana"/>
          <w:b/>
          <w:sz w:val="24"/>
          <w:szCs w:val="24"/>
        </w:rPr>
      </w:pPr>
    </w:p>
    <w:p w14:paraId="00000074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5943600" cy="3738245"/>
            <wp:effectExtent l="0" t="0" r="0" b="0"/>
            <wp:docPr id="4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5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76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77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78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79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7A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7B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7C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7D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7E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7F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80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81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82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83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84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85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86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87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>Date:09/08/2024 - Day5</w:t>
      </w:r>
    </w:p>
    <w:p w14:paraId="00000088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89">
      <w:pPr>
        <w:numPr>
          <w:ilvl w:val="0"/>
          <w:numId w:val="8"/>
        </w:numPr>
        <w:ind w:left="720" w:hanging="36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>Static</w:t>
      </w:r>
    </w:p>
    <w:p w14:paraId="0000008A">
      <w:pPr>
        <w:ind w:left="0" w:firstLine="0"/>
        <w:rPr>
          <w:rFonts w:hint="default" w:ascii="Verdana" w:hAnsi="Verdana" w:cs="Verdana"/>
          <w:b/>
          <w:color w:val="1D1C1D"/>
          <w:sz w:val="24"/>
          <w:szCs w:val="24"/>
          <w:u w:val="single"/>
          <w:shd w:val="clear" w:fill="F8F8F8"/>
        </w:rPr>
      </w:pPr>
    </w:p>
    <w:p w14:paraId="0000008B">
      <w:pPr>
        <w:tabs>
          <w:tab w:val="left" w:pos="7920"/>
        </w:tabs>
        <w:ind w:left="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 xml:space="preserve">            a.   Static is a keyword</w:t>
      </w:r>
    </w:p>
    <w:p w14:paraId="0000008C">
      <w:pPr>
        <w:tabs>
          <w:tab w:val="left" w:pos="7920"/>
        </w:tabs>
        <w:ind w:left="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 xml:space="preserve">            b.    We can declare variables and methods as static</w:t>
      </w:r>
    </w:p>
    <w:p w14:paraId="0000008D">
      <w:pPr>
        <w:tabs>
          <w:tab w:val="left" w:pos="7920"/>
        </w:tabs>
        <w:ind w:left="72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 xml:space="preserve"> c.    We can access static variables and static methods directly through                     calssname.methodname and classname.variablename respectively.</w:t>
      </w:r>
    </w:p>
    <w:p w14:paraId="0000008E">
      <w:pPr>
        <w:tabs>
          <w:tab w:val="left" w:pos="7920"/>
        </w:tabs>
        <w:ind w:left="72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 xml:space="preserve"> d.   Static methods can access static methods and static variables only.</w:t>
      </w:r>
    </w:p>
    <w:p w14:paraId="0000008F">
      <w:pPr>
        <w:tabs>
          <w:tab w:val="left" w:pos="7920"/>
        </w:tabs>
        <w:ind w:left="72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 xml:space="preserve"> e.   Static methods cannot access non static methods and non static variables.</w:t>
      </w:r>
    </w:p>
    <w:p w14:paraId="00000090">
      <w:pPr>
        <w:tabs>
          <w:tab w:val="left" w:pos="7920"/>
        </w:tabs>
        <w:ind w:left="72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 xml:space="preserve"> f.    Non static methods can access static methods and static variables.</w:t>
      </w:r>
    </w:p>
    <w:p w14:paraId="00000091">
      <w:pPr>
        <w:tabs>
          <w:tab w:val="left" w:pos="7920"/>
        </w:tabs>
        <w:ind w:left="72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 xml:space="preserve"> g.   Static block- whenever class is loaded inside the JVM at that time static block is    initiated.</w:t>
      </w:r>
    </w:p>
    <w:p w14:paraId="00000092">
      <w:pPr>
        <w:tabs>
          <w:tab w:val="left" w:pos="7920"/>
        </w:tabs>
        <w:ind w:left="72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>Program1:</w:t>
      </w:r>
    </w:p>
    <w:p w14:paraId="00000093">
      <w:pPr>
        <w:tabs>
          <w:tab w:val="left" w:pos="7920"/>
        </w:tabs>
        <w:ind w:left="72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5943600" cy="17653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4">
      <w:pPr>
        <w:tabs>
          <w:tab w:val="left" w:pos="7920"/>
        </w:tabs>
        <w:ind w:left="72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>Program2:</w:t>
      </w:r>
    </w:p>
    <w:p w14:paraId="00000095">
      <w:pPr>
        <w:tabs>
          <w:tab w:val="left" w:pos="7920"/>
        </w:tabs>
        <w:ind w:left="72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5943600" cy="21717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6">
      <w:pPr>
        <w:tabs>
          <w:tab w:val="left" w:pos="7920"/>
        </w:tabs>
        <w:ind w:left="72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97">
      <w:pPr>
        <w:tabs>
          <w:tab w:val="left" w:pos="7920"/>
        </w:tabs>
        <w:ind w:left="72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98">
      <w:pPr>
        <w:tabs>
          <w:tab w:val="left" w:pos="7920"/>
        </w:tabs>
        <w:ind w:left="72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99">
      <w:pPr>
        <w:tabs>
          <w:tab w:val="left" w:pos="7920"/>
        </w:tabs>
        <w:ind w:left="72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9A">
      <w:pPr>
        <w:tabs>
          <w:tab w:val="left" w:pos="7920"/>
        </w:tabs>
        <w:ind w:left="72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>Program3:</w:t>
      </w:r>
    </w:p>
    <w:p w14:paraId="0000009B">
      <w:pPr>
        <w:tabs>
          <w:tab w:val="left" w:pos="7920"/>
        </w:tabs>
        <w:ind w:left="72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9C">
      <w:pPr>
        <w:tabs>
          <w:tab w:val="left" w:pos="7920"/>
        </w:tabs>
        <w:ind w:left="72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5943600" cy="26670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D">
      <w:pPr>
        <w:tabs>
          <w:tab w:val="left" w:pos="7920"/>
        </w:tabs>
        <w:ind w:left="72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>Program4:</w:t>
      </w:r>
    </w:p>
    <w:p w14:paraId="0000009E">
      <w:pPr>
        <w:tabs>
          <w:tab w:val="left" w:pos="7920"/>
        </w:tabs>
        <w:ind w:left="72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5943600" cy="37465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F">
      <w:pPr>
        <w:tabs>
          <w:tab w:val="left" w:pos="7920"/>
        </w:tabs>
        <w:ind w:left="72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>Program5:</w:t>
      </w:r>
    </w:p>
    <w:p w14:paraId="000000A0">
      <w:pPr>
        <w:tabs>
          <w:tab w:val="left" w:pos="7920"/>
        </w:tabs>
        <w:ind w:left="72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5943600" cy="2362200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1">
      <w:pPr>
        <w:tabs>
          <w:tab w:val="left" w:pos="7920"/>
        </w:tabs>
        <w:ind w:left="72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>Program6:</w:t>
      </w:r>
    </w:p>
    <w:p w14:paraId="000000A2">
      <w:pPr>
        <w:tabs>
          <w:tab w:val="left" w:pos="7920"/>
        </w:tabs>
        <w:ind w:left="72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5943600" cy="3486150"/>
            <wp:effectExtent l="0" t="0" r="0" b="0"/>
            <wp:docPr id="48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3">
      <w:pPr>
        <w:ind w:left="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</w:p>
    <w:p w14:paraId="000000A4">
      <w:pPr>
        <w:ind w:left="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 xml:space="preserve">    2. Final</w:t>
      </w:r>
    </w:p>
    <w:p w14:paraId="000000A5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      a. Final is a Keyword.</w:t>
      </w:r>
    </w:p>
    <w:p w14:paraId="000000A6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      b. We can declare a variable, method, or a class as final.</w:t>
      </w:r>
    </w:p>
    <w:p w14:paraId="000000A7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      c. Final variable cannot be modified.</w:t>
      </w:r>
    </w:p>
    <w:p w14:paraId="000000A8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      d. Final Method cannot be overrided.</w:t>
      </w:r>
    </w:p>
    <w:p w14:paraId="000000A9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      e. Final class cannot be inherited.</w:t>
      </w:r>
    </w:p>
    <w:p w14:paraId="000000AA">
      <w:pPr>
        <w:rPr>
          <w:rFonts w:hint="default" w:ascii="Verdana" w:hAnsi="Verdana" w:cs="Verdana"/>
          <w:sz w:val="24"/>
          <w:szCs w:val="24"/>
        </w:rPr>
      </w:pPr>
    </w:p>
    <w:p w14:paraId="000000AB">
      <w:pPr>
        <w:rPr>
          <w:rFonts w:hint="default" w:ascii="Verdana" w:hAnsi="Verdana" w:cs="Verdana"/>
          <w:sz w:val="24"/>
          <w:szCs w:val="24"/>
        </w:rPr>
      </w:pPr>
    </w:p>
    <w:p w14:paraId="000000AC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Program1:</w:t>
      </w:r>
    </w:p>
    <w:p w14:paraId="000000AD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5943600" cy="2705100"/>
            <wp:effectExtent l="0" t="0" r="0" b="0"/>
            <wp:docPr id="4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E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Program2:</w:t>
      </w:r>
    </w:p>
    <w:p w14:paraId="000000AF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5943600" cy="5156200"/>
            <wp:effectExtent l="0" t="0" r="0" b="0"/>
            <wp:docPr id="1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0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Program3:</w:t>
      </w:r>
    </w:p>
    <w:p w14:paraId="000000B1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5943600" cy="5588000"/>
            <wp:effectExtent l="0" t="0" r="0" b="0"/>
            <wp:docPr id="5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2">
      <w:pPr>
        <w:rPr>
          <w:rFonts w:hint="default" w:ascii="Verdana" w:hAnsi="Verdana" w:cs="Verdana"/>
          <w:b/>
          <w:sz w:val="24"/>
          <w:szCs w:val="24"/>
        </w:rPr>
      </w:pPr>
    </w:p>
    <w:p w14:paraId="000000B3">
      <w:pPr>
        <w:rPr>
          <w:rFonts w:hint="default" w:ascii="Verdana" w:hAnsi="Verdana" w:cs="Verdana"/>
          <w:b/>
          <w:sz w:val="24"/>
          <w:szCs w:val="24"/>
        </w:rPr>
      </w:pPr>
    </w:p>
    <w:p w14:paraId="000000B4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>Date:12/08/2024 - Day6</w:t>
      </w:r>
    </w:p>
    <w:p w14:paraId="000000B5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0B6">
      <w:pPr>
        <w:numPr>
          <w:ilvl w:val="0"/>
          <w:numId w:val="9"/>
        </w:numPr>
        <w:ind w:left="720" w:hanging="360"/>
        <w:rPr>
          <w:rFonts w:hint="default" w:ascii="Verdana" w:hAnsi="Verdana" w:cs="Verdana"/>
          <w:b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>String</w:t>
      </w:r>
    </w:p>
    <w:p w14:paraId="000000B7">
      <w:pPr>
        <w:numPr>
          <w:ilvl w:val="0"/>
          <w:numId w:val="10"/>
        </w:numPr>
        <w:ind w:left="72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why String is immutable?</w:t>
      </w:r>
    </w:p>
    <w:p w14:paraId="000000B8">
      <w:pPr>
        <w:numPr>
          <w:ilvl w:val="0"/>
          <w:numId w:val="10"/>
        </w:numPr>
        <w:ind w:left="72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String is final class</w:t>
      </w:r>
    </w:p>
    <w:p w14:paraId="000000B9">
      <w:pPr>
        <w:numPr>
          <w:ilvl w:val="0"/>
          <w:numId w:val="10"/>
        </w:numPr>
        <w:ind w:left="72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String class having methods.</w:t>
      </w:r>
    </w:p>
    <w:p w14:paraId="000000BA">
      <w:pPr>
        <w:numPr>
          <w:ilvl w:val="0"/>
          <w:numId w:val="10"/>
        </w:numPr>
        <w:ind w:left="72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All string class methods are non-synchronized.</w:t>
      </w:r>
    </w:p>
    <w:p w14:paraId="000000BB">
      <w:pPr>
        <w:ind w:left="72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</w:p>
    <w:p w14:paraId="000000BC">
      <w:pPr>
        <w:ind w:left="72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>METHODS:</w:t>
      </w:r>
    </w:p>
    <w:p w14:paraId="000000BD">
      <w:pPr>
        <w:numPr>
          <w:ilvl w:val="0"/>
          <w:numId w:val="11"/>
        </w:numPr>
        <w:ind w:left="144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length();</w:t>
      </w:r>
    </w:p>
    <w:p w14:paraId="000000BE">
      <w:pPr>
        <w:numPr>
          <w:ilvl w:val="0"/>
          <w:numId w:val="11"/>
        </w:numPr>
        <w:ind w:left="144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toLowercase();</w:t>
      </w:r>
    </w:p>
    <w:p w14:paraId="000000BF">
      <w:pPr>
        <w:numPr>
          <w:ilvl w:val="0"/>
          <w:numId w:val="11"/>
        </w:numPr>
        <w:ind w:left="144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toUpperCase();</w:t>
      </w:r>
    </w:p>
    <w:p w14:paraId="000000C0">
      <w:pPr>
        <w:ind w:left="144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</w:p>
    <w:p w14:paraId="000000C1">
      <w:pPr>
        <w:ind w:left="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 xml:space="preserve">    </w:t>
      </w: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 xml:space="preserve">2. </w:t>
      </w: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 xml:space="preserve"> </w:t>
      </w: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>StringBuffer</w:t>
      </w:r>
    </w:p>
    <w:p w14:paraId="000000C2">
      <w:pPr>
        <w:numPr>
          <w:ilvl w:val="0"/>
          <w:numId w:val="12"/>
        </w:numPr>
        <w:ind w:left="72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StringBuffer is final class</w:t>
      </w:r>
    </w:p>
    <w:p w14:paraId="000000C3">
      <w:pPr>
        <w:numPr>
          <w:ilvl w:val="0"/>
          <w:numId w:val="12"/>
        </w:numPr>
        <w:ind w:left="72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StringBuffer is mutable</w:t>
      </w:r>
    </w:p>
    <w:p w14:paraId="000000C4">
      <w:pPr>
        <w:numPr>
          <w:ilvl w:val="0"/>
          <w:numId w:val="12"/>
        </w:numPr>
        <w:ind w:left="72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StringBuffer  having methods</w:t>
      </w:r>
    </w:p>
    <w:p w14:paraId="000000C5">
      <w:pPr>
        <w:numPr>
          <w:ilvl w:val="0"/>
          <w:numId w:val="12"/>
        </w:numPr>
        <w:ind w:left="72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All StringBuffer class methods are synchronized.</w:t>
      </w:r>
    </w:p>
    <w:p w14:paraId="000000C6">
      <w:pPr>
        <w:ind w:left="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 xml:space="preserve">           </w:t>
      </w: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>METHODS:</w:t>
      </w:r>
    </w:p>
    <w:p w14:paraId="000000C7">
      <w:pPr>
        <w:numPr>
          <w:ilvl w:val="0"/>
          <w:numId w:val="13"/>
        </w:numPr>
        <w:ind w:left="144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append();</w:t>
      </w:r>
    </w:p>
    <w:p w14:paraId="000000C8">
      <w:pPr>
        <w:numPr>
          <w:ilvl w:val="0"/>
          <w:numId w:val="13"/>
        </w:numPr>
        <w:ind w:left="144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insert();</w:t>
      </w:r>
    </w:p>
    <w:p w14:paraId="000000C9">
      <w:pPr>
        <w:numPr>
          <w:ilvl w:val="0"/>
          <w:numId w:val="13"/>
        </w:numPr>
        <w:ind w:left="144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replace();</w:t>
      </w:r>
    </w:p>
    <w:p w14:paraId="000000CA">
      <w:pPr>
        <w:numPr>
          <w:ilvl w:val="0"/>
          <w:numId w:val="13"/>
        </w:numPr>
        <w:ind w:left="144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delete();</w:t>
      </w:r>
    </w:p>
    <w:p w14:paraId="000000CB">
      <w:pPr>
        <w:numPr>
          <w:ilvl w:val="0"/>
          <w:numId w:val="13"/>
        </w:numPr>
        <w:ind w:left="144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reverse();</w:t>
      </w:r>
    </w:p>
    <w:p w14:paraId="000000CC">
      <w:pPr>
        <w:numPr>
          <w:ilvl w:val="0"/>
          <w:numId w:val="13"/>
        </w:numPr>
        <w:ind w:left="144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capacity();</w:t>
      </w:r>
    </w:p>
    <w:p w14:paraId="000000CD">
      <w:pPr>
        <w:numPr>
          <w:ilvl w:val="0"/>
          <w:numId w:val="13"/>
        </w:numPr>
        <w:ind w:left="144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length();</w:t>
      </w:r>
    </w:p>
    <w:p w14:paraId="000000CE">
      <w:pPr>
        <w:ind w:left="72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</w:p>
    <w:p w14:paraId="000000CF">
      <w:pPr>
        <w:ind w:left="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>3. StringBuilder</w:t>
      </w:r>
    </w:p>
    <w:p w14:paraId="000000D0">
      <w:pPr>
        <w:numPr>
          <w:ilvl w:val="0"/>
          <w:numId w:val="14"/>
        </w:numPr>
        <w:ind w:left="720" w:hanging="36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StringBuilder is final class</w:t>
      </w:r>
    </w:p>
    <w:p w14:paraId="000000D1">
      <w:pPr>
        <w:numPr>
          <w:ilvl w:val="0"/>
          <w:numId w:val="14"/>
        </w:numPr>
        <w:ind w:left="720" w:hanging="36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StringBuilder is mutable</w:t>
      </w:r>
    </w:p>
    <w:p w14:paraId="000000D2">
      <w:pPr>
        <w:numPr>
          <w:ilvl w:val="0"/>
          <w:numId w:val="14"/>
        </w:numPr>
        <w:ind w:left="720" w:hanging="36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StringBuilder  having methods</w:t>
      </w:r>
    </w:p>
    <w:p w14:paraId="000000D3">
      <w:pPr>
        <w:numPr>
          <w:ilvl w:val="0"/>
          <w:numId w:val="14"/>
        </w:numPr>
        <w:ind w:left="720" w:hanging="36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All StringBuilder class methods are non-synchronized.</w:t>
      </w:r>
    </w:p>
    <w:p w14:paraId="000000D4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 xml:space="preserve">    </w:t>
      </w: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>METHODS:</w:t>
      </w:r>
    </w:p>
    <w:p w14:paraId="000000D5">
      <w:pPr>
        <w:numPr>
          <w:ilvl w:val="0"/>
          <w:numId w:val="15"/>
        </w:numPr>
        <w:ind w:left="72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append();</w:t>
      </w:r>
    </w:p>
    <w:p w14:paraId="000000D6">
      <w:pPr>
        <w:numPr>
          <w:ilvl w:val="0"/>
          <w:numId w:val="15"/>
        </w:numPr>
        <w:ind w:left="72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insert();</w:t>
      </w:r>
    </w:p>
    <w:p w14:paraId="000000D7">
      <w:pPr>
        <w:numPr>
          <w:ilvl w:val="0"/>
          <w:numId w:val="15"/>
        </w:numPr>
        <w:ind w:left="72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replace();</w:t>
      </w:r>
    </w:p>
    <w:p w14:paraId="000000D8">
      <w:pPr>
        <w:numPr>
          <w:ilvl w:val="0"/>
          <w:numId w:val="15"/>
        </w:numPr>
        <w:ind w:left="72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delete();</w:t>
      </w:r>
    </w:p>
    <w:p w14:paraId="000000D9">
      <w:pPr>
        <w:numPr>
          <w:ilvl w:val="0"/>
          <w:numId w:val="15"/>
        </w:numPr>
        <w:ind w:left="72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reverse();</w:t>
      </w:r>
    </w:p>
    <w:p w14:paraId="000000DA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4. Difference between String,StringBuffer,StringBuilder</w:t>
      </w:r>
    </w:p>
    <w:p w14:paraId="000000DB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Program1:</w:t>
      </w:r>
    </w:p>
    <w:p w14:paraId="000000DC">
      <w:pPr>
        <w:rPr>
          <w:rFonts w:hint="default" w:ascii="Verdana" w:hAnsi="Verdana" w:cs="Verdana"/>
          <w:sz w:val="24"/>
          <w:szCs w:val="24"/>
        </w:rPr>
      </w:pPr>
    </w:p>
    <w:p w14:paraId="000000DD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4876800" cy="1744345"/>
            <wp:effectExtent l="0" t="0" r="0" b="0"/>
            <wp:docPr id="4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E">
      <w:pPr>
        <w:rPr>
          <w:rFonts w:hint="default" w:ascii="Verdana" w:hAnsi="Verdana" w:cs="Verdana"/>
          <w:sz w:val="24"/>
          <w:szCs w:val="24"/>
        </w:rPr>
      </w:pPr>
    </w:p>
    <w:p w14:paraId="000000DF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Program2:</w:t>
      </w:r>
    </w:p>
    <w:p w14:paraId="000000E0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4905375" cy="202692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2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1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Program3:</w:t>
      </w:r>
    </w:p>
    <w:p w14:paraId="000000E2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4914900" cy="125666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3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Program4:</w:t>
      </w:r>
    </w:p>
    <w:p w14:paraId="000000E4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1124585"/>
            <wp:effectExtent l="0" t="0" r="0" b="0"/>
            <wp:docPr id="44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5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Program5:</w:t>
      </w:r>
    </w:p>
    <w:p w14:paraId="000000E6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1143000"/>
            <wp:effectExtent l="0" t="0" r="0" b="0"/>
            <wp:docPr id="5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7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Program6:</w:t>
      </w:r>
    </w:p>
    <w:p w14:paraId="000000E8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1061720"/>
            <wp:effectExtent l="0" t="0" r="0" b="0"/>
            <wp:docPr id="3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9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Program7:</w:t>
      </w:r>
    </w:p>
    <w:p w14:paraId="000000EA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113157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B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Program8:</w:t>
      </w:r>
    </w:p>
    <w:p w14:paraId="000000EC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1428115"/>
            <wp:effectExtent l="0" t="0" r="0" b="0"/>
            <wp:docPr id="4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D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Program9:</w:t>
      </w:r>
    </w:p>
    <w:p w14:paraId="000000EE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119126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F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Program10:</w:t>
      </w:r>
    </w:p>
    <w:p w14:paraId="000000F0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3149600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1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Program11:</w:t>
      </w:r>
    </w:p>
    <w:p w14:paraId="000000F2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2819400"/>
            <wp:effectExtent l="0" t="0" r="0" b="0"/>
            <wp:docPr id="5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6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3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Program12:</w:t>
      </w:r>
    </w:p>
    <w:p w14:paraId="000000F4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134239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5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Program13:</w:t>
      </w:r>
    </w:p>
    <w:p w14:paraId="000000F6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126746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7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Program14:</w:t>
      </w:r>
    </w:p>
    <w:p w14:paraId="000000F8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1461770"/>
            <wp:effectExtent l="0" t="0" r="0" b="0"/>
            <wp:docPr id="5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9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Program15:</w:t>
      </w:r>
    </w:p>
    <w:p w14:paraId="000000FA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1198245"/>
            <wp:effectExtent l="0" t="0" r="0" b="0"/>
            <wp:docPr id="5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B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Program16:</w:t>
      </w:r>
    </w:p>
    <w:p w14:paraId="000000FC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11684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D">
      <w:pPr>
        <w:rPr>
          <w:rFonts w:hint="default" w:ascii="Verdana" w:hAnsi="Verdana" w:cs="Verdana"/>
          <w:sz w:val="24"/>
          <w:szCs w:val="24"/>
        </w:rPr>
      </w:pPr>
    </w:p>
    <w:p w14:paraId="000000FE">
      <w:pPr>
        <w:rPr>
          <w:rFonts w:hint="default" w:ascii="Verdana" w:hAnsi="Verdana" w:cs="Verdana"/>
          <w:sz w:val="24"/>
          <w:szCs w:val="24"/>
        </w:rPr>
      </w:pPr>
    </w:p>
    <w:p w14:paraId="000000FF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>Date:13/08/2024 - Day7</w:t>
      </w:r>
    </w:p>
    <w:p w14:paraId="00000100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101">
      <w:pPr>
        <w:numPr>
          <w:ilvl w:val="0"/>
          <w:numId w:val="16"/>
        </w:numPr>
        <w:ind w:left="720" w:hanging="36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>Can we make class as immutable?</w:t>
      </w:r>
    </w:p>
    <w:p w14:paraId="00000102">
      <w:pPr>
        <w:ind w:left="72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 xml:space="preserve">  </w:t>
      </w: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Yes,by declaring the class as final,as well as declaring the variable as private and final.</w:t>
      </w:r>
    </w:p>
    <w:p w14:paraId="00000103">
      <w:pPr>
        <w:ind w:left="72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</w:p>
    <w:p w14:paraId="00000104">
      <w:pPr>
        <w:numPr>
          <w:ilvl w:val="0"/>
          <w:numId w:val="17"/>
        </w:numPr>
        <w:ind w:left="72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 xml:space="preserve"> Object class method - tostring()</w:t>
      </w:r>
    </w:p>
    <w:p w14:paraId="00000105">
      <w:pPr>
        <w:numPr>
          <w:ilvl w:val="0"/>
          <w:numId w:val="17"/>
        </w:numPr>
        <w:ind w:left="72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String immutable</w:t>
      </w:r>
    </w:p>
    <w:p w14:paraId="00000106">
      <w:pPr>
        <w:numPr>
          <w:ilvl w:val="0"/>
          <w:numId w:val="17"/>
        </w:numPr>
        <w:ind w:left="72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Interface</w:t>
      </w:r>
    </w:p>
    <w:p w14:paraId="00000107">
      <w:pPr>
        <w:ind w:left="72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1   Interface is a keyword.</w:t>
      </w:r>
    </w:p>
    <w:p w14:paraId="00000108">
      <w:pPr>
        <w:ind w:left="72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2   we can declare method signature only but not implementation.</w:t>
      </w:r>
    </w:p>
    <w:p w14:paraId="00000109">
      <w:pPr>
        <w:ind w:left="72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3    By default all interface methods are abstract.</w:t>
      </w:r>
    </w:p>
    <w:p w14:paraId="0000010A">
      <w:pPr>
        <w:ind w:left="72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4    If any class implements interface the class should be override all interface methods otherwise the class will be showing compile time error.</w:t>
      </w:r>
    </w:p>
    <w:p w14:paraId="0000010B">
      <w:pPr>
        <w:ind w:left="72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 xml:space="preserve">5    we cannot  create  object to interface but we can create reference to interface. </w:t>
      </w:r>
    </w:p>
    <w:p w14:paraId="0000010C">
      <w:pPr>
        <w:ind w:left="72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6.   We can declare variables inside interface all are public static final.</w:t>
      </w:r>
    </w:p>
    <w:p w14:paraId="0000010D">
      <w:pPr>
        <w:ind w:left="72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7.    Java  will support multiple inheritance through interface.</w:t>
      </w:r>
    </w:p>
    <w:p w14:paraId="0000010E">
      <w:pPr>
        <w:ind w:left="72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8.    One class can implements more than one interface.</w:t>
      </w:r>
    </w:p>
    <w:p w14:paraId="0000010F">
      <w:pPr>
        <w:ind w:left="72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9.    One interface can extend other interface.</w:t>
      </w:r>
    </w:p>
    <w:p w14:paraId="00000110">
      <w:pPr>
        <w:ind w:left="72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</w:p>
    <w:p w14:paraId="00000111">
      <w:pPr>
        <w:ind w:left="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 xml:space="preserve"> </w:t>
      </w:r>
    </w:p>
    <w:p w14:paraId="00000112">
      <w:pPr>
        <w:ind w:left="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</w:p>
    <w:p w14:paraId="00000113">
      <w:pPr>
        <w:ind w:left="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</w:p>
    <w:p w14:paraId="00000114">
      <w:pPr>
        <w:ind w:left="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</w:p>
    <w:p w14:paraId="00000115">
      <w:pPr>
        <w:ind w:left="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 xml:space="preserve">  Program1: MainPerson, PersonImmutable</w:t>
      </w:r>
    </w:p>
    <w:p w14:paraId="00000116">
      <w:pPr>
        <w:ind w:left="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5943600" cy="250190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7">
      <w:pPr>
        <w:ind w:left="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</w:p>
    <w:p w14:paraId="00000118">
      <w:pPr>
        <w:ind w:left="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Program2:</w:t>
      </w:r>
    </w:p>
    <w:p w14:paraId="00000119">
      <w:pPr>
        <w:ind w:left="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5943600" cy="2238375"/>
            <wp:effectExtent l="0" t="0" r="0" b="0"/>
            <wp:docPr id="3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A">
      <w:pPr>
        <w:ind w:left="72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</w:p>
    <w:p w14:paraId="0000011B">
      <w:pPr>
        <w:ind w:left="720" w:firstLine="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 xml:space="preserve"> </w:t>
      </w:r>
    </w:p>
    <w:p w14:paraId="0000011C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Program3:</w:t>
      </w:r>
    </w:p>
    <w:p w14:paraId="0000011D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1976120"/>
            <wp:effectExtent l="0" t="0" r="0" b="0"/>
            <wp:docPr id="2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E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Program4:</w:t>
      </w:r>
    </w:p>
    <w:p w14:paraId="0000011F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2527300"/>
            <wp:effectExtent l="0" t="0" r="0" b="0"/>
            <wp:docPr id="4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20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Program5:</w:t>
      </w:r>
    </w:p>
    <w:p w14:paraId="00000121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2743200"/>
            <wp:effectExtent l="0" t="0" r="0" b="0"/>
            <wp:docPr id="2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22">
      <w:pPr>
        <w:rPr>
          <w:rFonts w:hint="default" w:ascii="Verdana" w:hAnsi="Verdana" w:cs="Verdana"/>
          <w:sz w:val="24"/>
          <w:szCs w:val="24"/>
        </w:rPr>
      </w:pPr>
    </w:p>
    <w:p w14:paraId="00000123">
      <w:pPr>
        <w:rPr>
          <w:rFonts w:hint="default" w:ascii="Verdana" w:hAnsi="Verdana" w:cs="Verdana"/>
          <w:sz w:val="24"/>
          <w:szCs w:val="24"/>
        </w:rPr>
      </w:pPr>
    </w:p>
    <w:p w14:paraId="00000124">
      <w:pPr>
        <w:rPr>
          <w:rFonts w:hint="default" w:ascii="Verdana" w:hAnsi="Verdana" w:cs="Verdana"/>
          <w:sz w:val="24"/>
          <w:szCs w:val="24"/>
        </w:rPr>
      </w:pPr>
    </w:p>
    <w:p w14:paraId="00000125">
      <w:pPr>
        <w:rPr>
          <w:rFonts w:hint="default" w:ascii="Verdana" w:hAnsi="Verdana" w:cs="Verdana"/>
          <w:sz w:val="24"/>
          <w:szCs w:val="24"/>
        </w:rPr>
      </w:pPr>
    </w:p>
    <w:p w14:paraId="00000126">
      <w:pPr>
        <w:rPr>
          <w:rFonts w:hint="default" w:ascii="Verdana" w:hAnsi="Verdana" w:cs="Verdana"/>
          <w:sz w:val="24"/>
          <w:szCs w:val="24"/>
        </w:rPr>
      </w:pPr>
    </w:p>
    <w:p w14:paraId="00000127">
      <w:pPr>
        <w:rPr>
          <w:rFonts w:hint="default" w:ascii="Verdana" w:hAnsi="Verdana" w:cs="Verdana"/>
          <w:sz w:val="24"/>
          <w:szCs w:val="24"/>
        </w:rPr>
      </w:pPr>
    </w:p>
    <w:p w14:paraId="00000128">
      <w:pPr>
        <w:rPr>
          <w:rFonts w:hint="default" w:ascii="Verdana" w:hAnsi="Verdana" w:cs="Verdana"/>
          <w:sz w:val="24"/>
          <w:szCs w:val="24"/>
        </w:rPr>
      </w:pPr>
    </w:p>
    <w:p w14:paraId="00000129">
      <w:pPr>
        <w:rPr>
          <w:rFonts w:hint="default" w:ascii="Verdana" w:hAnsi="Verdana" w:cs="Verdana"/>
          <w:sz w:val="24"/>
          <w:szCs w:val="24"/>
        </w:rPr>
      </w:pPr>
    </w:p>
    <w:p w14:paraId="0000012A">
      <w:pPr>
        <w:rPr>
          <w:rFonts w:hint="default" w:ascii="Verdana" w:hAnsi="Verdana" w:cs="Verdana"/>
          <w:sz w:val="24"/>
          <w:szCs w:val="24"/>
        </w:rPr>
      </w:pPr>
    </w:p>
    <w:p w14:paraId="0000012B">
      <w:pPr>
        <w:rPr>
          <w:rFonts w:hint="default" w:ascii="Verdana" w:hAnsi="Verdana" w:cs="Verdana"/>
          <w:sz w:val="24"/>
          <w:szCs w:val="24"/>
        </w:rPr>
      </w:pPr>
    </w:p>
    <w:p w14:paraId="0000012C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Program6:</w:t>
      </w:r>
    </w:p>
    <w:p w14:paraId="0000012D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35560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2E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Program7:</w:t>
      </w:r>
    </w:p>
    <w:p w14:paraId="0000012F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34290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30">
      <w:pPr>
        <w:rPr>
          <w:rFonts w:hint="default" w:ascii="Verdana" w:hAnsi="Verdana" w:cs="Verdana"/>
          <w:sz w:val="24"/>
          <w:szCs w:val="24"/>
        </w:rPr>
      </w:pPr>
    </w:p>
    <w:p w14:paraId="00000131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>Date:14/08/2024 - Day8</w:t>
      </w:r>
    </w:p>
    <w:p w14:paraId="00000132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133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134">
      <w:pPr>
        <w:numPr>
          <w:ilvl w:val="0"/>
          <w:numId w:val="18"/>
        </w:numPr>
        <w:ind w:left="720" w:hanging="360"/>
        <w:rPr>
          <w:rFonts w:hint="default" w:ascii="Verdana" w:hAnsi="Verdana" w:cs="Verdana"/>
          <w:b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b/>
          <w:color w:val="1D1C1D"/>
          <w:sz w:val="24"/>
          <w:szCs w:val="24"/>
          <w:shd w:val="clear" w:fill="F8F8F8"/>
          <w:rtl w:val="0"/>
        </w:rPr>
        <w:t>Abstract class</w:t>
      </w:r>
    </w:p>
    <w:p w14:paraId="00000135">
      <w:pPr>
        <w:ind w:left="720" w:firstLine="0"/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136">
      <w:pPr>
        <w:numPr>
          <w:ilvl w:val="0"/>
          <w:numId w:val="19"/>
        </w:numPr>
        <w:ind w:left="1440" w:hanging="360"/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Abstract is a keyword</w:t>
      </w:r>
    </w:p>
    <w:p w14:paraId="00000137">
      <w:pPr>
        <w:numPr>
          <w:ilvl w:val="0"/>
          <w:numId w:val="19"/>
        </w:numPr>
        <w:ind w:left="144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Abstract class having abstract and concrete methods(implemented).</w:t>
      </w:r>
    </w:p>
    <w:p w14:paraId="00000138">
      <w:pPr>
        <w:numPr>
          <w:ilvl w:val="0"/>
          <w:numId w:val="19"/>
        </w:numPr>
        <w:ind w:left="144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If any class having one abstract method that class should be declare as abstract class ,otherwise the abstract  class should show compile time error.</w:t>
      </w:r>
    </w:p>
    <w:p w14:paraId="00000139">
      <w:pPr>
        <w:numPr>
          <w:ilvl w:val="0"/>
          <w:numId w:val="19"/>
        </w:numPr>
        <w:ind w:left="144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If any class extends abstract class that class should be override all abstract methods otherwise the class will show compile time error.</w:t>
      </w:r>
    </w:p>
    <w:p w14:paraId="0000013A">
      <w:pPr>
        <w:numPr>
          <w:ilvl w:val="0"/>
          <w:numId w:val="19"/>
        </w:numPr>
        <w:ind w:left="144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We cannot create object to abstract class but we can create reference to abstract class.</w:t>
      </w:r>
    </w:p>
    <w:p w14:paraId="0000013B">
      <w:pPr>
        <w:numPr>
          <w:ilvl w:val="0"/>
          <w:numId w:val="19"/>
        </w:numPr>
        <w:ind w:left="1440" w:hanging="360"/>
        <w:rPr>
          <w:rFonts w:hint="default" w:ascii="Verdana" w:hAnsi="Verdana" w:cs="Verdana"/>
          <w:color w:val="1D1C1D"/>
          <w:sz w:val="24"/>
          <w:szCs w:val="24"/>
          <w:u w:val="none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Without any abstract methods we can also declare as abstract  for the security &amp; we can’t create object.</w:t>
      </w:r>
    </w:p>
    <w:p w14:paraId="0000013C">
      <w:pPr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</w:p>
    <w:p w14:paraId="0000013D">
      <w:pPr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Program1:</w:t>
      </w:r>
    </w:p>
    <w:p w14:paraId="0000013E">
      <w:pPr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5943600" cy="2679700"/>
            <wp:effectExtent l="0" t="0" r="0" b="0"/>
            <wp:docPr id="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3F">
      <w:pPr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Program2:</w:t>
      </w:r>
    </w:p>
    <w:p w14:paraId="00000140">
      <w:pPr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5943600" cy="2641600"/>
            <wp:effectExtent l="0" t="0" r="0" b="0"/>
            <wp:docPr id="6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41">
      <w:pPr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  <w:rtl w:val="0"/>
        </w:rPr>
        <w:t>Program3:</w:t>
      </w:r>
    </w:p>
    <w:p w14:paraId="00000142">
      <w:pPr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  <w:r>
        <w:rPr>
          <w:rFonts w:hint="default" w:ascii="Verdana" w:hAnsi="Verdana" w:cs="Verdana"/>
          <w:color w:val="1D1C1D"/>
          <w:sz w:val="24"/>
          <w:szCs w:val="24"/>
          <w:shd w:val="clear" w:fill="F8F8F8"/>
        </w:rPr>
        <w:drawing>
          <wp:inline distT="114300" distB="114300" distL="114300" distR="114300">
            <wp:extent cx="5943600" cy="2540000"/>
            <wp:effectExtent l="0" t="0" r="0" b="0"/>
            <wp:docPr id="1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43">
      <w:pPr>
        <w:rPr>
          <w:rFonts w:hint="default" w:ascii="Verdana" w:hAnsi="Verdana" w:cs="Verdana"/>
          <w:color w:val="1D1C1D"/>
          <w:sz w:val="24"/>
          <w:szCs w:val="24"/>
          <w:shd w:val="clear" w:fill="F8F8F8"/>
        </w:rPr>
      </w:pPr>
    </w:p>
    <w:p w14:paraId="00000144">
      <w:pPr>
        <w:rPr>
          <w:rFonts w:hint="default" w:ascii="Verdana" w:hAnsi="Verdana" w:cs="Verdana"/>
          <w:b/>
          <w:color w:val="1D1C1D"/>
          <w:sz w:val="24"/>
          <w:szCs w:val="24"/>
          <w:shd w:val="clear" w:fill="F8F8F8"/>
        </w:rPr>
      </w:pPr>
    </w:p>
    <w:p w14:paraId="00000145">
      <w:pPr>
        <w:rPr>
          <w:rFonts w:hint="default" w:ascii="Verdana" w:hAnsi="Verdana" w:cs="Verdana"/>
          <w:sz w:val="24"/>
          <w:szCs w:val="24"/>
        </w:rPr>
      </w:pPr>
    </w:p>
    <w:p w14:paraId="00000146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19/08/2024- Day 10</w:t>
      </w:r>
    </w:p>
    <w:p w14:paraId="00000147">
      <w:pPr>
        <w:rPr>
          <w:rFonts w:hint="default" w:ascii="Verdana" w:hAnsi="Verdana" w:cs="Verdana"/>
          <w:b/>
          <w:sz w:val="24"/>
          <w:szCs w:val="24"/>
        </w:rPr>
      </w:pPr>
    </w:p>
    <w:p w14:paraId="00000148">
      <w:pPr>
        <w:numPr>
          <w:ilvl w:val="0"/>
          <w:numId w:val="20"/>
        </w:numPr>
        <w:ind w:left="720" w:hanging="360"/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Exception Handling is mechanism.</w:t>
      </w:r>
    </w:p>
    <w:p w14:paraId="00000149">
      <w:pPr>
        <w:numPr>
          <w:ilvl w:val="0"/>
          <w:numId w:val="20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Exceptions are inbuilt mechanism of java.</w:t>
      </w:r>
    </w:p>
    <w:p w14:paraId="0000014A">
      <w:pPr>
        <w:numPr>
          <w:ilvl w:val="0"/>
          <w:numId w:val="20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All Exceptions are executed while abnormal conditions only.</w:t>
      </w:r>
    </w:p>
    <w:p w14:paraId="0000014B">
      <w:pPr>
        <w:numPr>
          <w:ilvl w:val="0"/>
          <w:numId w:val="20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Normal flow it won’t execute any exceptions.</w:t>
      </w:r>
    </w:p>
    <w:p w14:paraId="0000014C">
      <w:pPr>
        <w:numPr>
          <w:ilvl w:val="0"/>
          <w:numId w:val="20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Once any exceptions are occurring in java then remaining lines of code is unreachable.</w:t>
      </w:r>
    </w:p>
    <w:p w14:paraId="0000014D">
      <w:pPr>
        <w:numPr>
          <w:ilvl w:val="0"/>
          <w:numId w:val="20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Java.lang.throwable is the supper class for exception and errors.</w:t>
      </w:r>
    </w:p>
    <w:p w14:paraId="0000014E">
      <w:pPr>
        <w:numPr>
          <w:ilvl w:val="0"/>
          <w:numId w:val="20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There are two types of exceptions in Java</w:t>
      </w:r>
    </w:p>
    <w:p w14:paraId="0000014F">
      <w:pPr>
        <w:numPr>
          <w:ilvl w:val="0"/>
          <w:numId w:val="21"/>
        </w:numPr>
        <w:ind w:left="144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Checked exceptions.</w:t>
      </w:r>
    </w:p>
    <w:p w14:paraId="00000150">
      <w:pPr>
        <w:numPr>
          <w:ilvl w:val="0"/>
          <w:numId w:val="21"/>
        </w:numPr>
        <w:ind w:left="144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Unchecked exceptions.</w:t>
      </w:r>
    </w:p>
    <w:p w14:paraId="00000151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  8.   All checked exceptions are compile time exceptions.</w:t>
      </w:r>
    </w:p>
    <w:p w14:paraId="00000152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  9.   All unchecked exceptions are runtime exceptions.</w:t>
      </w:r>
    </w:p>
    <w:p w14:paraId="00000153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 10.   There are 5 keywords in exception handling</w:t>
      </w:r>
    </w:p>
    <w:p w14:paraId="00000154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            a.  try{}</w:t>
      </w:r>
    </w:p>
    <w:p w14:paraId="00000155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            b.   catch(){}</w:t>
      </w:r>
    </w:p>
    <w:p w14:paraId="00000156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            c.   finally{}</w:t>
      </w:r>
    </w:p>
    <w:p w14:paraId="00000157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            d.   throws</w:t>
      </w:r>
    </w:p>
    <w:p w14:paraId="00000158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            e.    throw</w:t>
      </w:r>
    </w:p>
    <w:p w14:paraId="00000159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11.     try  is for business logic.</w:t>
      </w:r>
    </w:p>
    <w:p w14:paraId="0000015A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12.     catch is for handling exceptions.</w:t>
      </w:r>
    </w:p>
    <w:p w14:paraId="0000015B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13.     finally is a block , if exceptions is occurred or not finally block will be execute.</w:t>
      </w:r>
    </w:p>
    <w:p w14:paraId="0000015C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14.     throws an exception will be executed method by method.</w:t>
      </w:r>
    </w:p>
    <w:p w14:paraId="0000015D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15.     throw is for runtime exceptions and will call predefined exceptions or user     defined exceptions.</w:t>
      </w:r>
    </w:p>
    <w:p w14:paraId="0000015E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16.     try followed by either catch block or finally block.</w:t>
      </w:r>
    </w:p>
    <w:p w14:paraId="0000015F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17.     We should follow exceptions hierarchical.</w:t>
      </w:r>
    </w:p>
    <w:p w14:paraId="00000160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18.     We can create our own (user defined ) exceptions.</w:t>
      </w:r>
    </w:p>
    <w:p w14:paraId="00000161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19.     Our own exceptions extends exceptions or runtime exceptions.</w:t>
      </w:r>
    </w:p>
    <w:p w14:paraId="00000162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20.     All exceptions classes are into java.lang  package.</w:t>
      </w:r>
    </w:p>
    <w:p w14:paraId="00000163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21.     There is two exceptions in class, Developer should be handle one after one.</w:t>
      </w:r>
    </w:p>
    <w:p w14:paraId="00000164">
      <w:pPr>
        <w:ind w:left="0" w:firstLine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 xml:space="preserve">    22.      Developer cannot handled error.</w:t>
      </w:r>
    </w:p>
    <w:p w14:paraId="00000165">
      <w:pPr>
        <w:rPr>
          <w:rFonts w:hint="default" w:ascii="Verdana" w:hAnsi="Verdana" w:cs="Verdana"/>
          <w:sz w:val="24"/>
          <w:szCs w:val="24"/>
        </w:rPr>
      </w:pPr>
    </w:p>
    <w:p w14:paraId="00000166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 1:</w:t>
      </w:r>
    </w:p>
    <w:p w14:paraId="00000167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1892300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68">
      <w:pPr>
        <w:rPr>
          <w:rFonts w:hint="default" w:ascii="Verdana" w:hAnsi="Verdana" w:cs="Verdana"/>
          <w:sz w:val="24"/>
          <w:szCs w:val="24"/>
        </w:rPr>
      </w:pPr>
    </w:p>
    <w:p w14:paraId="00000169">
      <w:pPr>
        <w:rPr>
          <w:rFonts w:hint="default" w:ascii="Verdana" w:hAnsi="Verdana" w:cs="Verdana"/>
          <w:sz w:val="24"/>
          <w:szCs w:val="24"/>
        </w:rPr>
      </w:pPr>
    </w:p>
    <w:p w14:paraId="0000016A">
      <w:pPr>
        <w:rPr>
          <w:rFonts w:hint="default" w:ascii="Verdana" w:hAnsi="Verdana" w:cs="Verdana"/>
          <w:sz w:val="24"/>
          <w:szCs w:val="24"/>
        </w:rPr>
      </w:pPr>
    </w:p>
    <w:p w14:paraId="0000016B">
      <w:pPr>
        <w:rPr>
          <w:rFonts w:hint="default" w:ascii="Verdana" w:hAnsi="Verdana" w:cs="Verdana"/>
          <w:sz w:val="24"/>
          <w:szCs w:val="24"/>
        </w:rPr>
      </w:pPr>
    </w:p>
    <w:p w14:paraId="0000016C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 2:</w:t>
      </w:r>
    </w:p>
    <w:p w14:paraId="0000016D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2966720"/>
            <wp:effectExtent l="0" t="0" r="0" 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6E">
      <w:pPr>
        <w:rPr>
          <w:rFonts w:hint="default" w:ascii="Verdana" w:hAnsi="Verdana" w:cs="Verdana"/>
          <w:sz w:val="24"/>
          <w:szCs w:val="24"/>
        </w:rPr>
      </w:pPr>
    </w:p>
    <w:p w14:paraId="0000016F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 3:</w:t>
      </w:r>
    </w:p>
    <w:p w14:paraId="00000170">
      <w:pPr>
        <w:rPr>
          <w:rFonts w:hint="default" w:ascii="Verdana" w:hAnsi="Verdana" w:cs="Verdana"/>
          <w:sz w:val="24"/>
          <w:szCs w:val="24"/>
        </w:rPr>
      </w:pPr>
    </w:p>
    <w:p w14:paraId="00000171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3454400"/>
            <wp:effectExtent l="0" t="0" r="0" b="0"/>
            <wp:docPr id="6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72">
      <w:pPr>
        <w:rPr>
          <w:rFonts w:hint="default" w:ascii="Verdana" w:hAnsi="Verdana" w:cs="Verdana"/>
          <w:sz w:val="24"/>
          <w:szCs w:val="24"/>
        </w:rPr>
      </w:pPr>
    </w:p>
    <w:p w14:paraId="00000173">
      <w:pPr>
        <w:rPr>
          <w:rFonts w:hint="default" w:ascii="Verdana" w:hAnsi="Verdana" w:cs="Verdana"/>
          <w:sz w:val="24"/>
          <w:szCs w:val="24"/>
        </w:rPr>
      </w:pPr>
    </w:p>
    <w:p w14:paraId="00000174">
      <w:pPr>
        <w:rPr>
          <w:rFonts w:hint="default" w:ascii="Verdana" w:hAnsi="Verdana" w:cs="Verdana"/>
          <w:sz w:val="24"/>
          <w:szCs w:val="24"/>
        </w:rPr>
      </w:pPr>
    </w:p>
    <w:p w14:paraId="00000175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 4:</w:t>
      </w:r>
    </w:p>
    <w:p w14:paraId="00000176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3644900"/>
            <wp:effectExtent l="0" t="0" r="0" b="0"/>
            <wp:docPr id="3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4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77">
      <w:pPr>
        <w:rPr>
          <w:rFonts w:hint="default" w:ascii="Verdana" w:hAnsi="Verdana" w:cs="Verdana"/>
          <w:sz w:val="24"/>
          <w:szCs w:val="24"/>
        </w:rPr>
      </w:pPr>
    </w:p>
    <w:p w14:paraId="00000178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Program5:</w:t>
      </w:r>
    </w:p>
    <w:p w14:paraId="00000179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3581400"/>
            <wp:effectExtent l="0" t="0" r="0" b="0"/>
            <wp:docPr id="57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7A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Program 6:</w:t>
      </w:r>
    </w:p>
    <w:p w14:paraId="0000017B"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114300" distB="114300" distL="114300" distR="114300">
            <wp:extent cx="5943600" cy="3467100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7C">
      <w:pPr>
        <w:rPr>
          <w:rFonts w:hint="default" w:ascii="Verdana" w:hAnsi="Verdana" w:cs="Verdana"/>
          <w:sz w:val="24"/>
          <w:szCs w:val="24"/>
        </w:rPr>
      </w:pPr>
    </w:p>
    <w:p w14:paraId="0000017D">
      <w:pPr>
        <w:rPr>
          <w:rFonts w:hint="default" w:ascii="Verdana" w:hAnsi="Verdana" w:cs="Verdana"/>
          <w:sz w:val="24"/>
          <w:szCs w:val="24"/>
        </w:rPr>
      </w:pPr>
    </w:p>
    <w:p w14:paraId="0000017E">
      <w:pPr>
        <w:rPr>
          <w:rFonts w:hint="default" w:ascii="Verdana" w:hAnsi="Verdana" w:cs="Verdana"/>
          <w:sz w:val="24"/>
          <w:szCs w:val="24"/>
        </w:rPr>
      </w:pPr>
    </w:p>
    <w:p w14:paraId="0000017F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20/08/2024- Day 11</w:t>
      </w:r>
    </w:p>
    <w:p w14:paraId="00000180">
      <w:pPr>
        <w:rPr>
          <w:rFonts w:hint="default" w:ascii="Verdana" w:hAnsi="Verdana" w:cs="Verdana"/>
          <w:b/>
          <w:sz w:val="24"/>
          <w:szCs w:val="24"/>
        </w:rPr>
      </w:pPr>
    </w:p>
    <w:p w14:paraId="00000181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 7:</w:t>
      </w:r>
    </w:p>
    <w:p w14:paraId="00000182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5943600" cy="2679700"/>
            <wp:effectExtent l="0" t="0" r="0" b="0"/>
            <wp:docPr id="59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60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83">
      <w:pPr>
        <w:rPr>
          <w:rFonts w:hint="default" w:ascii="Verdana" w:hAnsi="Verdana" w:cs="Verdana"/>
          <w:b/>
          <w:sz w:val="24"/>
          <w:szCs w:val="24"/>
        </w:rPr>
      </w:pPr>
    </w:p>
    <w:p w14:paraId="00000184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 8:</w:t>
      </w:r>
    </w:p>
    <w:p w14:paraId="00000185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5943600" cy="3276600"/>
            <wp:effectExtent l="0" t="0" r="0" b="0"/>
            <wp:docPr id="3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86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 9:</w:t>
      </w:r>
    </w:p>
    <w:p w14:paraId="00000187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5943600" cy="2819400"/>
            <wp:effectExtent l="0" t="0" r="0" b="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88">
      <w:pPr>
        <w:rPr>
          <w:rFonts w:hint="default" w:ascii="Verdana" w:hAnsi="Verdana" w:cs="Verdana"/>
          <w:sz w:val="24"/>
          <w:szCs w:val="24"/>
        </w:rPr>
      </w:pPr>
    </w:p>
    <w:p w14:paraId="00000189">
      <w:pPr>
        <w:rPr>
          <w:rFonts w:hint="default" w:ascii="Verdana" w:hAnsi="Verdana" w:cs="Verdana"/>
          <w:sz w:val="24"/>
          <w:szCs w:val="24"/>
        </w:rPr>
      </w:pPr>
    </w:p>
    <w:p w14:paraId="0000018A">
      <w:pPr>
        <w:rPr>
          <w:rFonts w:hint="default" w:ascii="Verdana" w:hAnsi="Verdana" w:cs="Verdana"/>
          <w:b/>
          <w:sz w:val="24"/>
          <w:szCs w:val="24"/>
        </w:rPr>
      </w:pPr>
    </w:p>
    <w:p w14:paraId="0000018B">
      <w:pPr>
        <w:rPr>
          <w:rFonts w:hint="default" w:ascii="Verdana" w:hAnsi="Verdana" w:cs="Verdana"/>
          <w:b/>
          <w:sz w:val="24"/>
          <w:szCs w:val="24"/>
        </w:rPr>
      </w:pPr>
    </w:p>
    <w:p w14:paraId="0000018C">
      <w:pPr>
        <w:rPr>
          <w:rFonts w:hint="default" w:ascii="Verdana" w:hAnsi="Verdana" w:cs="Verdana"/>
          <w:b/>
          <w:sz w:val="24"/>
          <w:szCs w:val="24"/>
        </w:rPr>
      </w:pPr>
    </w:p>
    <w:p w14:paraId="0000018D">
      <w:pPr>
        <w:rPr>
          <w:rFonts w:hint="default" w:ascii="Verdana" w:hAnsi="Verdana" w:cs="Verdana"/>
          <w:b/>
          <w:sz w:val="24"/>
          <w:szCs w:val="24"/>
        </w:rPr>
      </w:pPr>
    </w:p>
    <w:p w14:paraId="0000018E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21/08/2024- Day 12</w:t>
      </w:r>
    </w:p>
    <w:p w14:paraId="0000018F">
      <w:pPr>
        <w:rPr>
          <w:rFonts w:hint="default" w:ascii="Verdana" w:hAnsi="Verdana" w:cs="Verdana"/>
          <w:b/>
          <w:sz w:val="24"/>
          <w:szCs w:val="24"/>
        </w:rPr>
      </w:pPr>
    </w:p>
    <w:p w14:paraId="00000190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 10:</w:t>
      </w:r>
    </w:p>
    <w:p w14:paraId="00000191">
      <w:pPr>
        <w:rPr>
          <w:rFonts w:hint="default" w:ascii="Verdana" w:hAnsi="Verdana" w:cs="Verdana"/>
          <w:b/>
          <w:sz w:val="24"/>
          <w:szCs w:val="24"/>
        </w:rPr>
      </w:pPr>
    </w:p>
    <w:p w14:paraId="00000192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6424295" cy="3114675"/>
            <wp:effectExtent l="0" t="0" r="0" b="0"/>
            <wp:docPr id="3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1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93">
      <w:pPr>
        <w:rPr>
          <w:rFonts w:hint="default" w:ascii="Verdana" w:hAnsi="Verdana" w:cs="Verdana"/>
          <w:b/>
          <w:sz w:val="24"/>
          <w:szCs w:val="24"/>
        </w:rPr>
      </w:pPr>
    </w:p>
    <w:p w14:paraId="00000194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 11:</w:t>
      </w:r>
    </w:p>
    <w:p w14:paraId="00000195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5943600" cy="3154680"/>
            <wp:effectExtent l="0" t="0" r="0" b="0"/>
            <wp:docPr id="6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52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96">
      <w:pPr>
        <w:rPr>
          <w:rFonts w:hint="default" w:ascii="Verdana" w:hAnsi="Verdana" w:cs="Verdana"/>
          <w:b/>
          <w:sz w:val="24"/>
          <w:szCs w:val="24"/>
        </w:rPr>
      </w:pPr>
    </w:p>
    <w:p w14:paraId="00000197">
      <w:pPr>
        <w:rPr>
          <w:rFonts w:hint="default" w:ascii="Verdana" w:hAnsi="Verdana" w:cs="Verdana"/>
          <w:b/>
          <w:sz w:val="24"/>
          <w:szCs w:val="24"/>
        </w:rPr>
      </w:pPr>
    </w:p>
    <w:p w14:paraId="00000198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 12:</w:t>
      </w:r>
    </w:p>
    <w:p w14:paraId="00000199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5943600" cy="3172460"/>
            <wp:effectExtent l="0" t="0" r="0" b="0"/>
            <wp:docPr id="58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9A">
      <w:pPr>
        <w:rPr>
          <w:rFonts w:hint="default" w:ascii="Verdana" w:hAnsi="Verdana" w:cs="Verdana"/>
          <w:b/>
          <w:sz w:val="24"/>
          <w:szCs w:val="24"/>
        </w:rPr>
      </w:pPr>
    </w:p>
    <w:p w14:paraId="0000019B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 13:</w:t>
      </w:r>
    </w:p>
    <w:p w14:paraId="0000019C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5943600" cy="2652395"/>
            <wp:effectExtent l="0" t="0" r="0" b="0"/>
            <wp:docPr id="3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4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9D">
      <w:pPr>
        <w:rPr>
          <w:rFonts w:hint="default" w:ascii="Verdana" w:hAnsi="Verdana" w:cs="Verdana"/>
          <w:b/>
          <w:sz w:val="24"/>
          <w:szCs w:val="24"/>
        </w:rPr>
      </w:pPr>
    </w:p>
    <w:p w14:paraId="0000019E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 14:</w:t>
      </w:r>
    </w:p>
    <w:p w14:paraId="0000019F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5943600" cy="2844800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A0">
      <w:pPr>
        <w:rPr>
          <w:rFonts w:hint="default" w:ascii="Verdana" w:hAnsi="Verdana" w:cs="Verdana"/>
          <w:b/>
          <w:sz w:val="24"/>
          <w:szCs w:val="24"/>
        </w:rPr>
      </w:pPr>
    </w:p>
    <w:p w14:paraId="000001A1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 15:</w:t>
      </w:r>
    </w:p>
    <w:p w14:paraId="000001A2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5943600" cy="2641600"/>
            <wp:effectExtent l="0" t="0" r="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2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A3">
      <w:pPr>
        <w:rPr>
          <w:rFonts w:hint="default" w:ascii="Verdana" w:hAnsi="Verdana" w:cs="Verdana"/>
          <w:b/>
          <w:sz w:val="24"/>
          <w:szCs w:val="24"/>
        </w:rPr>
      </w:pPr>
    </w:p>
    <w:p w14:paraId="000001A4">
      <w:pPr>
        <w:rPr>
          <w:rFonts w:hint="default" w:ascii="Verdana" w:hAnsi="Verdana" w:cs="Verdana"/>
          <w:b/>
          <w:sz w:val="24"/>
          <w:szCs w:val="24"/>
        </w:rPr>
      </w:pPr>
    </w:p>
    <w:p w14:paraId="000001A5">
      <w:pPr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JAVABEANS:</w:t>
      </w:r>
    </w:p>
    <w:p w14:paraId="000001A6">
      <w:pPr>
        <w:numPr>
          <w:ilvl w:val="0"/>
          <w:numId w:val="22"/>
        </w:numPr>
        <w:ind w:left="720" w:hanging="36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rtl w:val="0"/>
        </w:rPr>
        <w:t>Javabeans is a mechanism.</w:t>
      </w:r>
    </w:p>
    <w:p w14:paraId="000001A7">
      <w:pPr>
        <w:numPr>
          <w:ilvl w:val="0"/>
          <w:numId w:val="22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Javabeans is lightweight.</w:t>
      </w:r>
    </w:p>
    <w:p w14:paraId="000001A8">
      <w:pPr>
        <w:numPr>
          <w:ilvl w:val="0"/>
          <w:numId w:val="22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All attributes are private and get/set methods are public implements java.io.Searializable  interface.</w:t>
      </w:r>
    </w:p>
    <w:p w14:paraId="000001A9">
      <w:pPr>
        <w:numPr>
          <w:ilvl w:val="0"/>
          <w:numId w:val="22"/>
        </w:numPr>
        <w:ind w:left="720" w:hanging="360"/>
        <w:rPr>
          <w:rFonts w:hint="default" w:ascii="Verdana" w:hAnsi="Verdana" w:cs="Verdana"/>
          <w:sz w:val="24"/>
          <w:szCs w:val="24"/>
          <w:u w:val="none"/>
        </w:rPr>
      </w:pPr>
      <w:r>
        <w:rPr>
          <w:rFonts w:hint="default" w:ascii="Verdana" w:hAnsi="Verdana" w:cs="Verdana"/>
          <w:sz w:val="24"/>
          <w:szCs w:val="24"/>
          <w:rtl w:val="0"/>
        </w:rPr>
        <w:t>We can achieve tightly encapsulation through javabeans.</w:t>
      </w:r>
    </w:p>
    <w:p w14:paraId="000001AA">
      <w:pPr>
        <w:ind w:left="720" w:firstLine="0"/>
        <w:rPr>
          <w:rFonts w:hint="default" w:ascii="Verdana" w:hAnsi="Verdana" w:cs="Verdana"/>
          <w:sz w:val="24"/>
          <w:szCs w:val="24"/>
        </w:rPr>
      </w:pPr>
    </w:p>
    <w:p w14:paraId="000001AB">
      <w:pPr>
        <w:ind w:left="720" w:firstLine="0"/>
        <w:rPr>
          <w:rFonts w:hint="default" w:ascii="Verdana" w:hAnsi="Verdana" w:cs="Verdana"/>
          <w:sz w:val="24"/>
          <w:szCs w:val="24"/>
        </w:rPr>
      </w:pPr>
    </w:p>
    <w:p w14:paraId="000001AC">
      <w:pPr>
        <w:ind w:left="0" w:firstLine="0"/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Program1:</w:t>
      </w:r>
    </w:p>
    <w:p w14:paraId="000001AD">
      <w:pPr>
        <w:ind w:left="0" w:firstLine="0"/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5943600" cy="2717800"/>
            <wp:effectExtent l="0" t="0" r="0" b="0"/>
            <wp:docPr id="4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AE">
      <w:pPr>
        <w:ind w:left="0" w:firstLine="0"/>
        <w:rPr>
          <w:rFonts w:hint="default" w:ascii="Verdana" w:hAnsi="Verdana" w:cs="Verdana"/>
          <w:b/>
          <w:sz w:val="24"/>
          <w:szCs w:val="24"/>
        </w:rPr>
      </w:pPr>
    </w:p>
    <w:p w14:paraId="000001AF">
      <w:pPr>
        <w:ind w:left="0" w:firstLine="0"/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Program2:</w:t>
      </w:r>
    </w:p>
    <w:p w14:paraId="000001B0">
      <w:pPr>
        <w:ind w:left="0" w:firstLine="0"/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5943600" cy="2235200"/>
            <wp:effectExtent l="0" t="0" r="0" b="0"/>
            <wp:docPr id="5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7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B1">
      <w:pPr>
        <w:ind w:left="0" w:firstLine="0"/>
        <w:rPr>
          <w:rFonts w:hint="default" w:ascii="Verdana" w:hAnsi="Verdana" w:cs="Verdana"/>
          <w:b/>
          <w:sz w:val="24"/>
          <w:szCs w:val="24"/>
        </w:rPr>
      </w:pPr>
    </w:p>
    <w:p w14:paraId="000001B2">
      <w:pPr>
        <w:ind w:left="0" w:firstLine="0"/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  <w:rtl w:val="0"/>
        </w:rPr>
        <w:t>Program 3:</w:t>
      </w:r>
    </w:p>
    <w:p w14:paraId="000001B3">
      <w:pPr>
        <w:ind w:left="0" w:firstLine="0"/>
        <w:rPr>
          <w:rFonts w:hint="default" w:ascii="Verdana" w:hAnsi="Verdana" w:cs="Verdana"/>
          <w:b/>
          <w:sz w:val="24"/>
          <w:szCs w:val="24"/>
        </w:rPr>
      </w:pPr>
      <w:r>
        <w:rPr>
          <w:rFonts w:hint="default" w:ascii="Verdana" w:hAnsi="Verdana" w:cs="Verdana"/>
          <w:b/>
          <w:sz w:val="24"/>
          <w:szCs w:val="24"/>
        </w:rPr>
        <w:drawing>
          <wp:inline distT="114300" distB="114300" distL="114300" distR="114300">
            <wp:extent cx="5943600" cy="1947545"/>
            <wp:effectExtent l="0" t="0" r="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B4">
      <w:pPr>
        <w:ind w:left="0" w:firstLine="0"/>
        <w:rPr>
          <w:rFonts w:hint="default" w:ascii="Verdana" w:hAnsi="Verdana" w:cs="Verdana"/>
          <w:b/>
          <w:sz w:val="24"/>
          <w:szCs w:val="24"/>
        </w:rPr>
      </w:pPr>
    </w:p>
    <w:p w14:paraId="000001B5">
      <w:pPr>
        <w:rPr>
          <w:rFonts w:hint="default" w:ascii="Verdana" w:hAnsi="Verdana" w:cs="Verdana"/>
          <w:b/>
          <w:sz w:val="24"/>
          <w:szCs w:val="24"/>
        </w:rPr>
      </w:pPr>
    </w:p>
    <w:p w14:paraId="000001B6">
      <w:pPr>
        <w:rPr>
          <w:rFonts w:hint="default" w:ascii="Verdana" w:hAnsi="Verdana" w:cs="Verdana"/>
          <w:b/>
          <w:sz w:val="24"/>
          <w:szCs w:val="24"/>
        </w:rPr>
      </w:pPr>
    </w:p>
    <w:p w14:paraId="000001B7">
      <w:pPr>
        <w:rPr>
          <w:rFonts w:hint="default" w:ascii="Verdana" w:hAnsi="Verdana" w:cs="Verdana"/>
          <w:sz w:val="24"/>
          <w:szCs w:val="24"/>
        </w:rPr>
      </w:pPr>
    </w:p>
    <w:p w14:paraId="000001B8">
      <w:pPr>
        <w:rPr>
          <w:rFonts w:hint="default" w:ascii="Verdana" w:hAnsi="Verdana" w:cs="Verdana"/>
          <w:sz w:val="24"/>
          <w:szCs w:val="24"/>
        </w:rPr>
      </w:pPr>
    </w:p>
    <w:p w14:paraId="000001B9">
      <w:pPr>
        <w:rPr>
          <w:rFonts w:hint="default" w:ascii="Verdana" w:hAnsi="Verdana" w:cs="Verdana"/>
          <w:sz w:val="24"/>
          <w:szCs w:val="24"/>
        </w:rPr>
      </w:pPr>
    </w:p>
    <w:p w14:paraId="000001BA">
      <w:pPr>
        <w:rPr>
          <w:rFonts w:hint="default" w:ascii="Verdana" w:hAnsi="Verdana" w:cs="Verdana"/>
          <w:sz w:val="24"/>
          <w:szCs w:val="24"/>
        </w:rPr>
      </w:pP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9C8AC8EF"/>
    <w:multiLevelType w:val="multilevel"/>
    <w:tmpl w:val="9C8AC8EF"/>
    <w:lvl w:ilvl="0" w:tentative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nsid w:val="B5E306ED"/>
    <w:multiLevelType w:val="multilevel"/>
    <w:tmpl w:val="B5E306ED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C8879AEF"/>
    <w:multiLevelType w:val="multilevel"/>
    <w:tmpl w:val="C8879AEF"/>
    <w:lvl w:ilvl="0" w:tentative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nsid w:val="D7F9FE59"/>
    <w:multiLevelType w:val="multilevel"/>
    <w:tmpl w:val="D7F9FE5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DCBA6B53"/>
    <w:multiLevelType w:val="multilevel"/>
    <w:tmpl w:val="DCBA6B53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F4B5D9F5"/>
    <w:multiLevelType w:val="multilevel"/>
    <w:tmpl w:val="F4B5D9F5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03D62ECE"/>
    <w:multiLevelType w:val="multilevel"/>
    <w:tmpl w:val="03D62ECE"/>
    <w:lvl w:ilvl="0" w:tentative="0">
      <w:start w:val="1"/>
      <w:numFmt w:val="bullet"/>
      <w:lvlText w:val="●"/>
      <w:lvlJc w:val="left"/>
      <w:pPr>
        <w:ind w:left="720" w:hanging="360"/>
      </w:pPr>
      <w:rPr>
        <w:sz w:val="18"/>
        <w:szCs w:val="18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0E640482"/>
    <w:multiLevelType w:val="multilevel"/>
    <w:tmpl w:val="0E640482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2470EC97"/>
    <w:multiLevelType w:val="multilevel"/>
    <w:tmpl w:val="2470EC97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nsid w:val="4C1BAE26"/>
    <w:multiLevelType w:val="multilevel"/>
    <w:tmpl w:val="4C1BAE26"/>
    <w:lvl w:ilvl="0" w:tentative="0">
      <w:start w:val="1"/>
      <w:numFmt w:val="decimal"/>
      <w:lvlText w:val="%1."/>
      <w:lvlJc w:val="left"/>
      <w:pPr>
        <w:ind w:left="720" w:hanging="360"/>
      </w:pPr>
      <w:rPr>
        <w:sz w:val="18"/>
        <w:szCs w:val="18"/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nsid w:val="4D4DC07F"/>
    <w:multiLevelType w:val="multilevel"/>
    <w:tmpl w:val="4D4DC07F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nsid w:val="5A241D34"/>
    <w:multiLevelType w:val="multilevel"/>
    <w:tmpl w:val="5A241D34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>
    <w:nsid w:val="60382F6E"/>
    <w:multiLevelType w:val="multilevel"/>
    <w:tmpl w:val="60382F6E"/>
    <w:lvl w:ilvl="0" w:tentative="0">
      <w:start w:val="1"/>
      <w:numFmt w:val="decimalZero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5"/>
  </w:num>
  <w:num w:numId="3">
    <w:abstractNumId w:val="18"/>
  </w:num>
  <w:num w:numId="4">
    <w:abstractNumId w:val="3"/>
  </w:num>
  <w:num w:numId="5">
    <w:abstractNumId w:val="2"/>
  </w:num>
  <w:num w:numId="6">
    <w:abstractNumId w:val="11"/>
  </w:num>
  <w:num w:numId="7">
    <w:abstractNumId w:val="14"/>
  </w:num>
  <w:num w:numId="8">
    <w:abstractNumId w:val="21"/>
  </w:num>
  <w:num w:numId="9">
    <w:abstractNumId w:val="10"/>
  </w:num>
  <w:num w:numId="10">
    <w:abstractNumId w:val="0"/>
  </w:num>
  <w:num w:numId="11">
    <w:abstractNumId w:val="15"/>
  </w:num>
  <w:num w:numId="12">
    <w:abstractNumId w:val="19"/>
  </w:num>
  <w:num w:numId="13">
    <w:abstractNumId w:val="4"/>
  </w:num>
  <w:num w:numId="14">
    <w:abstractNumId w:val="17"/>
  </w:num>
  <w:num w:numId="15">
    <w:abstractNumId w:val="8"/>
  </w:num>
  <w:num w:numId="16">
    <w:abstractNumId w:val="13"/>
  </w:num>
  <w:num w:numId="17">
    <w:abstractNumId w:val="7"/>
  </w:num>
  <w:num w:numId="18">
    <w:abstractNumId w:val="6"/>
  </w:num>
  <w:num w:numId="19">
    <w:abstractNumId w:val="1"/>
  </w:num>
  <w:num w:numId="20">
    <w:abstractNumId w:val="16"/>
  </w:num>
  <w:num w:numId="21">
    <w:abstractNumId w:val="20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7C5019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34</Pages>
  <TotalTime>0</TotalTime>
  <ScaleCrop>false</ScaleCrop>
  <LinksUpToDate>false</LinksUpToDate>
  <Application>WPS Office_12.2.0.17545_F1E327BC-269C-435d-A152-05C5408002CA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2024-08-22T11:22:04Z</dcterms:created>
  <dc:creator>dhanush.konkanchi</dc:creator>
  <cp:lastModifiedBy>Dhanush.Konkanchi</cp:lastModifiedBy>
  <dcterms:modified xsi:type="dcterms:W3CDTF">2024-08-22T11:22:27Z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89A2B8CD4930448FB246BAF52E74C5D1_12</vt:lpwstr>
  </property>
</Properties>
</file>